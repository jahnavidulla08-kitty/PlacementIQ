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3E08FF">
      <w:pPr>
        <w:pStyle w:val="36"/>
        <w:jc w:val="center"/>
      </w:pPr>
      <w:r>
        <w:rPr>
          <w:b/>
        </w:rPr>
        <w:t>PlacementIQ</w:t>
      </w:r>
    </w:p>
    <w:p w14:paraId="13548C32">
      <w:pPr>
        <w:jc w:val="center"/>
      </w:pPr>
      <w:r>
        <w:rPr>
          <w:b/>
          <w:sz w:val="34"/>
        </w:rPr>
        <w:t>Smart Placement Analytics &amp; Prediction System</w:t>
      </w:r>
    </w:p>
    <w:p w14:paraId="37F51B07">
      <w:pPr>
        <w:jc w:val="center"/>
      </w:pPr>
      <w:r>
        <w:rPr>
          <w:i/>
          <w:sz w:val="26"/>
        </w:rPr>
        <w:t>From Placement Data to Career Intelligence</w:t>
      </w:r>
    </w:p>
    <w:p w14:paraId="3C7216ED"/>
    <w:p w14:paraId="7A7B0E26">
      <w:pPr>
        <w:spacing w:after="120"/>
      </w:pPr>
      <w:r>
        <w:t>Project Description Document</w:t>
      </w:r>
    </w:p>
    <w:p w14:paraId="3D9980DA">
      <w:pPr>
        <w:spacing w:after="120"/>
      </w:pPr>
      <w:r>
        <w:t>This document provides a complete textual description of PlacementIQ, including its purpose, problem statement, objectives, proposed solution, users, modules, technology, workflow, analytics, machine learning approach, expected impact, limitations, future scope, and conclusion.</w:t>
      </w:r>
    </w:p>
    <w:p w14:paraId="19F6A075">
      <w:r>
        <w:br w:type="page"/>
      </w:r>
    </w:p>
    <w:p w14:paraId="3A3C51CA">
      <w:pPr>
        <w:pStyle w:val="2"/>
      </w:pPr>
      <w:r>
        <w:t>1. Project Overview</w:t>
      </w:r>
    </w:p>
    <w:p w14:paraId="685CDA15">
      <w:pPr>
        <w:spacing w:after="120"/>
      </w:pPr>
      <w:r>
        <w:t>PlacementIQ is a smart, web-based placement analytics and prediction system designed to help colleges transform student and placement data into meaningful career intelligence. The platform brings together academic performance, technical skills, projects, internships, certifications, company requirements, and historical placement records in a centralized system.</w:t>
      </w:r>
    </w:p>
    <w:p w14:paraId="23BB128D">
      <w:pPr>
        <w:spacing w:after="120"/>
      </w:pPr>
      <w:r>
        <w:t>The main purpose of PlacementIQ is to reduce dependence on scattered spreadsheets and manual placement analysis. It provides placement officers with an interactive environment for understanding placement trends, department performance, company hiring patterns, salary information, and skill demand. At the same time, students receive personalized information about their placement readiness, estimated placement probability, skill gaps, and suitable companies.</w:t>
      </w:r>
    </w:p>
    <w:p w14:paraId="70739785">
      <w:pPr>
        <w:spacing w:after="120"/>
      </w:pPr>
      <w:r>
        <w:t>PlacementIQ is intended as a decision-support system rather than a replacement for placement officers or human judgment. Its machine learning predictions are estimates derived from historical patterns and should be used to support preparation and early intervention.</w:t>
      </w:r>
    </w:p>
    <w:p w14:paraId="77799CD7">
      <w:pPr>
        <w:pStyle w:val="2"/>
      </w:pPr>
      <w:r>
        <w:t>2. Background and Need for the Project</w:t>
      </w:r>
    </w:p>
    <w:p w14:paraId="2AA1E814">
      <w:pPr>
        <w:spacing w:after="120"/>
      </w:pPr>
      <w:r>
        <w:t>College placement departments manage large quantities of information every academic year. This information may include student academic records, attendance, coding performance, aptitude performance, communication skills, internships, projects, certifications, technical skills, company eligibility criteria, placement status, job roles, and salary packages.</w:t>
      </w:r>
    </w:p>
    <w:p w14:paraId="51744F3F">
      <w:pPr>
        <w:spacing w:after="120"/>
      </w:pPr>
      <w:r>
        <w:t>When these records are maintained separately or analyzed manually, it becomes difficult to obtain a complete picture of placement performance. Preparing reports can consume significant time, and important patterns may remain hidden. A placement officer may know the overall placement percentage but still lack a clear understanding of which departments need support, which skills are in demand, which companies are hiring particular profiles, or which students may benefit from early intervention.</w:t>
      </w:r>
    </w:p>
    <w:p w14:paraId="39DA3400">
      <w:pPr>
        <w:spacing w:after="120"/>
      </w:pPr>
      <w:r>
        <w:t>Students also face challenges. They may not have a clear way to understand how their current academic and skill profile compares with the requirements of placement opportunities. They may know that they need to improve but may not know which skills should receive priority.</w:t>
      </w:r>
    </w:p>
    <w:p w14:paraId="0B740434">
      <w:pPr>
        <w:spacing w:after="120"/>
      </w:pPr>
      <w:r>
        <w:t>PlacementIQ addresses these needs by combining analytics, machine learning, skill analysis, and company matching in one platform.</w:t>
      </w:r>
    </w:p>
    <w:p w14:paraId="549FF388">
      <w:pPr>
        <w:pStyle w:val="2"/>
      </w:pPr>
      <w:r>
        <w:t>3. Problem Statement</w:t>
      </w:r>
    </w:p>
    <w:p w14:paraId="48A70268">
      <w:pPr>
        <w:spacing w:after="120"/>
      </w:pPr>
      <w:r>
        <w:t>Traditional placement management systems often rely on manually maintained records, spreadsheets, periodic reports, and subjective analysis. Such approaches can make it difficult to continuously monitor placement performance and provide personalized guidance to students.</w:t>
      </w:r>
    </w:p>
    <w:p w14:paraId="4421E65D">
      <w:pPr>
        <w:spacing w:after="120"/>
      </w:pPr>
      <w:r>
        <w:t>The major problems addressed by PlacementIQ are the scattering of student and placement information across different records, the time required for manual analysis, the difficulty of identifying students who require additional placement support, the lack of personalized placement readiness information, the difficulty of identifying individual skill gaps, the challenge of matching students with suitable companies, and the difficulty of comparing historical placement trends.</w:t>
      </w:r>
    </w:p>
    <w:p w14:paraId="603C4065">
      <w:pPr>
        <w:spacing w:after="120"/>
      </w:pPr>
      <w:r>
        <w:t>Therefore, there is a need for a centralized and intelligent placement analytics platform that can convert existing placement information into understandable insights and support timely, data-driven decisions.</w:t>
      </w:r>
    </w:p>
    <w:p w14:paraId="573A8A3D">
      <w:pPr>
        <w:pStyle w:val="2"/>
      </w:pPr>
      <w:r>
        <w:t>4. Proposed Solution</w:t>
      </w:r>
    </w:p>
    <w:p w14:paraId="2FCC29DB">
      <w:pPr>
        <w:spacing w:after="120"/>
      </w:pPr>
      <w:r>
        <w:t>PlacementIQ proposes a centralized web application that collects and organizes student, skill, company, and placement information. The system processes this information and presents it through interactive dashboards and personalized student views.</w:t>
      </w:r>
    </w:p>
    <w:p w14:paraId="48FE2605">
      <w:pPr>
        <w:spacing w:after="120"/>
      </w:pPr>
      <w:r>
        <w:t>For placement officers, the platform provides placement statistics, department comparisons, company analytics, salary analysis, skill-demand information, and identification of students who may require additional placement support. For students, the platform provides a personal profile, placement readiness analysis, estimated placement probability, skill-gap information, and company recommendations.</w:t>
      </w:r>
    </w:p>
    <w:p w14:paraId="1E44036B">
      <w:pPr>
        <w:spacing w:after="120"/>
      </w:pPr>
      <w:r>
        <w:t>The solution combines conventional analytics with a machine learning model. Historical placement information is used to train a Random Forest classification model that estimates whether a student profile is more likely to correspond to a placed or not-placed outcome. The resulting probability is presented as an estimate and not as a guarantee.</w:t>
      </w:r>
    </w:p>
    <w:p w14:paraId="4BA1BEA7">
      <w:pPr>
        <w:spacing w:after="120"/>
      </w:pPr>
      <w:r>
        <w:t>The proposed solution is designed to be practical for a college environment, easy to demonstrate, and extensible for future real-world deployment.</w:t>
      </w:r>
    </w:p>
    <w:p w14:paraId="226B65F5">
      <w:pPr>
        <w:pStyle w:val="2"/>
      </w:pPr>
      <w:r>
        <w:t>5. Objectives</w:t>
      </w:r>
    </w:p>
    <w:p w14:paraId="4B5CAC02">
      <w:pPr>
        <w:pStyle w:val="23"/>
        <w:spacing w:after="60"/>
      </w:pPr>
      <w:r>
        <w:t>To create a centralized platform for managing and analyzing placement-related information.</w:t>
      </w:r>
    </w:p>
    <w:p w14:paraId="10916937">
      <w:pPr>
        <w:pStyle w:val="23"/>
        <w:spacing w:after="60"/>
      </w:pPr>
      <w:r>
        <w:t>To provide placement officers with clear and interactive placement analytics.</w:t>
      </w:r>
    </w:p>
    <w:p w14:paraId="3D9966E7">
      <w:pPr>
        <w:pStyle w:val="23"/>
        <w:spacing w:after="60"/>
      </w:pPr>
      <w:r>
        <w:t>To compare placement performance across departments and academic years.</w:t>
      </w:r>
    </w:p>
    <w:p w14:paraId="42169972">
      <w:pPr>
        <w:pStyle w:val="23"/>
        <w:spacing w:after="60"/>
      </w:pPr>
      <w:r>
        <w:t>To analyze company hiring patterns, salary packages, and job-related information.</w:t>
      </w:r>
    </w:p>
    <w:p w14:paraId="35FA23DE">
      <w:pPr>
        <w:pStyle w:val="23"/>
        <w:spacing w:after="60"/>
      </w:pPr>
      <w:r>
        <w:t>To identify technical skills that are frequently demanded by recruiting companies.</w:t>
      </w:r>
    </w:p>
    <w:p w14:paraId="6AC4AD22">
      <w:pPr>
        <w:pStyle w:val="23"/>
        <w:spacing w:after="60"/>
      </w:pPr>
      <w:r>
        <w:t>To provide students with an understandable placement readiness assessment.</w:t>
      </w:r>
    </w:p>
    <w:p w14:paraId="42012A60">
      <w:pPr>
        <w:pStyle w:val="23"/>
        <w:spacing w:after="60"/>
      </w:pPr>
      <w:r>
        <w:t>To estimate placement probability using historical data and machine learning.</w:t>
      </w:r>
    </w:p>
    <w:p w14:paraId="3CDF51E9">
      <w:pPr>
        <w:pStyle w:val="23"/>
        <w:spacing w:after="60"/>
      </w:pPr>
      <w:r>
        <w:t>To identify the skills that a student may need to improve for selected companies.</w:t>
      </w:r>
    </w:p>
    <w:p w14:paraId="175BFB4E">
      <w:pPr>
        <w:pStyle w:val="23"/>
        <w:spacing w:after="60"/>
      </w:pPr>
      <w:r>
        <w:t>To recommend companies that are relatively suitable for a student's profile.</w:t>
      </w:r>
    </w:p>
    <w:p w14:paraId="1119810D">
      <w:pPr>
        <w:pStyle w:val="23"/>
        <w:spacing w:after="60"/>
      </w:pPr>
      <w:r>
        <w:t>To identify students who may benefit from additional placement support at an early stage.</w:t>
      </w:r>
    </w:p>
    <w:p w14:paraId="56A0CFEC">
      <w:pPr>
        <w:pStyle w:val="23"/>
        <w:spacing w:after="60"/>
      </w:pPr>
      <w:r>
        <w:t>To encourage data-driven decision making in college placement management.</w:t>
      </w:r>
    </w:p>
    <w:p w14:paraId="4ED38CAF">
      <w:pPr>
        <w:pStyle w:val="23"/>
        <w:spacing w:after="60"/>
      </w:pPr>
      <w:r>
        <w:t>To provide a scalable foundation for future placement and career-support features.</w:t>
      </w:r>
    </w:p>
    <w:p w14:paraId="6015A1F1">
      <w:pPr>
        <w:pStyle w:val="2"/>
      </w:pPr>
      <w:r>
        <w:t>6. Users of the System</w:t>
      </w:r>
    </w:p>
    <w:p w14:paraId="39F8DFB9">
      <w:pPr>
        <w:pStyle w:val="3"/>
      </w:pPr>
      <w:r>
        <w:t>6.1 Student</w:t>
      </w:r>
    </w:p>
    <w:p w14:paraId="1A1F10B6">
      <w:pPr>
        <w:spacing w:after="120"/>
      </w:pPr>
      <w:r>
        <w:t>The student is one of the primary users of PlacementIQ. A student can view academic and skill information, understand placement readiness, see an estimated placement probability, identify missing skills, and review suitable company recommendations. The student-facing interface is intended to encourage preparation by clearly showing strengths and areas that may require improvement.</w:t>
      </w:r>
    </w:p>
    <w:p w14:paraId="3E5290DD">
      <w:pPr>
        <w:pStyle w:val="3"/>
      </w:pPr>
      <w:r>
        <w:t>6.2 Placement Officer</w:t>
      </w:r>
    </w:p>
    <w:p w14:paraId="1A8FE4D5">
      <w:pPr>
        <w:spacing w:after="120"/>
      </w:pPr>
      <w:r>
        <w:t>The placement officer uses PlacementIQ to monitor the overall placement situation of the college. The officer can review placement statistics, department performance, company hiring information, salary trends, skill demand, and students requiring additional placement support. This allows the placement team to focus attention on measurable patterns rather than relying entirely on manual reports.</w:t>
      </w:r>
    </w:p>
    <w:p w14:paraId="0E7DCA91">
      <w:pPr>
        <w:pStyle w:val="2"/>
      </w:pPr>
      <w:r>
        <w:t>7. Major Modules and Functionalities</w:t>
      </w:r>
    </w:p>
    <w:p w14:paraId="0992F26F">
      <w:pPr>
        <w:pStyle w:val="3"/>
      </w:pPr>
      <w:r>
        <w:t>7.1 Student Dashboard</w:t>
      </w:r>
    </w:p>
    <w:p w14:paraId="29E01FD5">
      <w:pPr>
        <w:spacing w:after="120"/>
      </w:pPr>
      <w:r>
        <w:t>The Student Dashboard presents a consolidated view of the student's placement profile. It can include academic performance, coding score, aptitude score, communication score, project count, internship count, certification count, technical skills, placement readiness, and estimated placement probability.</w:t>
      </w:r>
    </w:p>
    <w:p w14:paraId="5862B4ED">
      <w:pPr>
        <w:pStyle w:val="3"/>
      </w:pPr>
      <w:r>
        <w:t>7.2 Placement Analytics</w:t>
      </w:r>
    </w:p>
    <w:p w14:paraId="11F8D5BC">
      <w:pPr>
        <w:spacing w:after="120"/>
      </w:pPr>
      <w:r>
        <w:t>The Placement Analytics module provides a high-level view of placement performance. It includes total students, eligible students, students placed, placement percentage, number of participating companies, average package, and highest package. The values are calculated from the underlying data rather than being permanently hard-coded.</w:t>
      </w:r>
    </w:p>
    <w:p w14:paraId="0ADEC4B2">
      <w:pPr>
        <w:pStyle w:val="3"/>
      </w:pPr>
      <w:r>
        <w:t>7.3 Department Analytics</w:t>
      </w:r>
    </w:p>
    <w:p w14:paraId="0E033445">
      <w:pPr>
        <w:spacing w:after="120"/>
      </w:pPr>
      <w:r>
        <w:t>Department Analytics enables placement officers to compare placement performance across departments and academic years. This helps identify strong placement areas and departments that may require additional preparation or support.</w:t>
      </w:r>
    </w:p>
    <w:p w14:paraId="1646FEA2">
      <w:pPr>
        <w:pStyle w:val="3"/>
      </w:pPr>
      <w:r>
        <w:t>7.4 Company Analytics</w:t>
      </w:r>
    </w:p>
    <w:p w14:paraId="07423B3D">
      <w:pPr>
        <w:spacing w:after="120"/>
      </w:pPr>
      <w:r>
        <w:t>Company Analytics provides information about recruiter participation, number of students hired, salary packages, job roles, historical hiring, and company-specific patterns. It helps placement officers understand the relationship between companies and student profiles.</w:t>
      </w:r>
    </w:p>
    <w:p w14:paraId="182E0BBA">
      <w:pPr>
        <w:pStyle w:val="3"/>
      </w:pPr>
      <w:r>
        <w:t>7.5 Skill Analytics</w:t>
      </w:r>
    </w:p>
    <w:p w14:paraId="5F03FCA1">
      <w:pPr>
        <w:spacing w:after="120"/>
      </w:pPr>
      <w:r>
        <w:t>Skill Analytics identifies technical skills that are frequently present in successful placement profiles or frequently requested by companies. This information can guide students and placement teams when deciding which skills should receive greater attention.</w:t>
      </w:r>
    </w:p>
    <w:p w14:paraId="34E1E693">
      <w:pPr>
        <w:pStyle w:val="3"/>
      </w:pPr>
      <w:r>
        <w:t>7.6 Machine Learning Placement Prediction</w:t>
      </w:r>
    </w:p>
    <w:p w14:paraId="05410C8C">
      <w:pPr>
        <w:spacing w:after="120"/>
      </w:pPr>
      <w:r>
        <w:t>The Machine Learning module uses historical placement data to estimate the probability that a student profile corresponds to a placed outcome. The model uses factors such as academic performance, backlogs, attendance, coding, aptitude, communication, projects, internships, certifications, and the number of skills. A Random Forest Classifier is proposed for the prototype because it can handle multiple input features and nonlinear relationships while remaining practical to train and evaluate.</w:t>
      </w:r>
    </w:p>
    <w:p w14:paraId="64150DCB">
      <w:pPr>
        <w:pStyle w:val="3"/>
      </w:pPr>
      <w:r>
        <w:t>7.7 Placement Readiness</w:t>
      </w:r>
    </w:p>
    <w:p w14:paraId="58245953">
      <w:pPr>
        <w:spacing w:after="120"/>
      </w:pPr>
      <w:r>
        <w:t>The Placement Readiness module summarizes a student's preparation level using relevant academic and employability indicators. The score is intended to help students understand their current position and identify areas where improvement could increase their preparedness.</w:t>
      </w:r>
    </w:p>
    <w:p w14:paraId="5A718C67">
      <w:pPr>
        <w:pStyle w:val="3"/>
      </w:pPr>
      <w:r>
        <w:t>7.8 Skill-Gap Analysis</w:t>
      </w:r>
    </w:p>
    <w:p w14:paraId="046D8B73">
      <w:pPr>
        <w:spacing w:after="120"/>
      </w:pPr>
      <w:r>
        <w:t>Skill-Gap Analysis compares the skills available in a student's profile with the skills required by a selected company. The system highlights missing or insufficiently represented skills and can suggest the areas that the student should prioritize.</w:t>
      </w:r>
    </w:p>
    <w:p w14:paraId="6AB19A09">
      <w:pPr>
        <w:pStyle w:val="3"/>
      </w:pPr>
      <w:r>
        <w:t>7.9 Company Recommendation</w:t>
      </w:r>
    </w:p>
    <w:p w14:paraId="6EF9057A">
      <w:pPr>
        <w:spacing w:after="120"/>
      </w:pPr>
      <w:r>
        <w:t>The Company Recommendation module calculates a matching score for companies by considering factors such as minimum CGPA requirements, skill compatibility, department compatibility, and historical hiring patterns. The system presents the most relevant companies along with an understandable explanation of the match.</w:t>
      </w:r>
    </w:p>
    <w:p w14:paraId="4EA3FE93">
      <w:pPr>
        <w:pStyle w:val="3"/>
      </w:pPr>
      <w:r>
        <w:t>7.10 Students Requiring Additional Placement Support</w:t>
      </w:r>
    </w:p>
    <w:p w14:paraId="4FABF4E3">
      <w:pPr>
        <w:spacing w:after="120"/>
      </w:pPr>
      <w:r>
        <w:t>The system can identify students who may require additional placement support using indicators such as low academic performance, low coding or aptitude scores, backlogs, limited skills, lack of internships, or limited project experience. The purpose is early support and intervention, not labeling or excluding students.</w:t>
      </w:r>
    </w:p>
    <w:p w14:paraId="4E4CBDC5">
      <w:pPr>
        <w:pStyle w:val="2"/>
      </w:pPr>
      <w:r>
        <w:t>8. System Workflow</w:t>
      </w:r>
    </w:p>
    <w:p w14:paraId="1E086546">
      <w:pPr>
        <w:spacing w:after="120"/>
      </w:pPr>
      <w:r>
        <w:t>The overall workflow begins with the collection of student, skill, company, and historical placement information. The information is stored in a structured database and processed for analytics. The analytics layer generates placement statistics, department comparisons, company insights, salary information, and skill-demand information.</w:t>
      </w:r>
    </w:p>
    <w:p w14:paraId="1B9C0788">
      <w:pPr>
        <w:spacing w:after="120"/>
      </w:pPr>
      <w:r>
        <w:t>The historical placement records are also used by the machine learning pipeline to train and evaluate the prediction model. Once trained, the model can estimate placement probability for an individual student profile. Separately, the skill-gap and company-matching processes compare student information with company requirements.</w:t>
      </w:r>
    </w:p>
    <w:p w14:paraId="125340D7">
      <w:pPr>
        <w:spacing w:after="120"/>
      </w:pPr>
      <w:r>
        <w:t>The final outputs are presented through student and placement officer dashboards. The workflow therefore moves from raw data to processed information, from processed information to analytics and predictions, and from analytics to actionable placement support.</w:t>
      </w:r>
    </w:p>
    <w:p w14:paraId="2E699BD3">
      <w:pPr>
        <w:pStyle w:val="2"/>
      </w:pPr>
      <w:r>
        <w:t>9. System Architecture</w:t>
      </w:r>
    </w:p>
    <w:p w14:paraId="5EE8F738">
      <w:pPr>
        <w:spacing w:after="120"/>
      </w:pPr>
      <w:r>
        <w:t>PlacementIQ follows a layered web application architecture. The frontend provides the user interface and interactive dashboards. The backend manages application logic and exposes APIs for retrieving student, company, skill, placement, analytics, prediction, recommendation, and support-related information. The database stores structured application data. The machine learning layer processes historical placement data and produces predictions.</w:t>
      </w:r>
    </w:p>
    <w:p w14:paraId="2BD5EF5D">
      <w:pPr>
        <w:spacing w:after="120"/>
      </w:pPr>
      <w:r>
        <w:t>The frontend is planned using React.js with Vite, Tailwind CSS, Recharts, Axios, and Lucide React. The backend is planned using Python, FastAPI, and SQLAlchemy. SQLite is used as a lightweight database for the prototype. Pandas, NumPy, Scikit-learn, and Joblib support the machine learning workflow.</w:t>
      </w:r>
    </w:p>
    <w:p w14:paraId="4001CB9E">
      <w:pPr>
        <w:spacing w:after="120"/>
      </w:pPr>
      <w:r>
        <w:t>This architecture separates the user interface, application logic, persistent data, and machine learning functionality. Such separation makes the prototype easier to maintain and provides a foundation for future migration to production-scale infrastructure.</w:t>
      </w:r>
    </w:p>
    <w:p w14:paraId="0AEF25AF">
      <w:pPr>
        <w:pStyle w:val="2"/>
      </w:pPr>
      <w:r>
        <w:t>10. Data Used by the System</w:t>
      </w:r>
    </w:p>
    <w:p w14:paraId="2F5185C2">
      <w:pPr>
        <w:spacing w:after="120"/>
      </w:pPr>
      <w:r>
        <w:t>The prototype can use realistic synthetic data to demonstrate the complete system without exposing private student information. Synthetic records can represent multiple academic years, departments, students, companies, skills, and placement outcomes.</w:t>
      </w:r>
    </w:p>
    <w:p w14:paraId="4FAA360C">
      <w:pPr>
        <w:spacing w:after="120"/>
      </w:pPr>
      <w:r>
        <w:t>Student information may include student identifier, name, department, batch, CGPA, tenth percentage, twelfth percentage, backlogs, attendance, coding score, aptitude score, communication score, internships, projects, certifications, technical skills, and placement status.</w:t>
      </w:r>
    </w:p>
    <w:p w14:paraId="29E1718B">
      <w:pPr>
        <w:spacing w:after="120"/>
      </w:pPr>
      <w:r>
        <w:t>Company information may include company name, industry, minimum CGPA requirement, expected package, required skills, and historical hiring information. Placement records may include student, company, year, package, job role, and placement status.</w:t>
      </w:r>
    </w:p>
    <w:p w14:paraId="6A1D47EB">
      <w:pPr>
        <w:spacing w:after="120"/>
      </w:pPr>
      <w:r>
        <w:t>Using synthetic data allows the application to demonstrate meaningful charts and machine learning functionality while reducing privacy concerns. For actual institutional deployment, the data collection and storage process would need to follow the institution's privacy, security, and governance requirements.</w:t>
      </w:r>
    </w:p>
    <w:p w14:paraId="15EF371A">
      <w:pPr>
        <w:pStyle w:val="2"/>
      </w:pPr>
      <w:r>
        <w:t>11. Analytics and Visualizations</w:t>
      </w:r>
    </w:p>
    <w:p w14:paraId="194950EC">
      <w:pPr>
        <w:spacing w:after="120"/>
      </w:pPr>
      <w:r>
        <w:t>PlacementIQ uses visual analytics to make placement information easier to understand. The placement officer dashboard can include key performance indicators, trend charts, department comparisons, company hiring charts, salary analysis, placement status distribution, and skill-demand charts.</w:t>
      </w:r>
    </w:p>
    <w:p w14:paraId="74ECB3AB">
      <w:pPr>
        <w:spacing w:after="120"/>
      </w:pPr>
      <w:r>
        <w:t>Interactive filters can be used to analyze information by academic year, department, and company. When a filter is applied, the displayed analytics should update based on the underlying database records.</w:t>
      </w:r>
    </w:p>
    <w:p w14:paraId="7AD45554">
      <w:pPr>
        <w:spacing w:after="120"/>
      </w:pPr>
      <w:r>
        <w:t>For students, visual indicators such as readiness scores, skill-match percentages, and skill-gap lists can make complex information easier to understand. The goal is to present data in a form that supports quick interpretation and practical action.</w:t>
      </w:r>
    </w:p>
    <w:p w14:paraId="41BD776C">
      <w:pPr>
        <w:pStyle w:val="2"/>
      </w:pPr>
      <w:r>
        <w:t>12. Machine Learning Methodology</w:t>
      </w:r>
    </w:p>
    <w:p w14:paraId="0FC1CE60">
      <w:pPr>
        <w:spacing w:after="120"/>
      </w:pPr>
      <w:r>
        <w:t>The machine learning component is designed as a supervised classification problem. Historical student records are used as training examples, with placement status serving as the target outcome.</w:t>
      </w:r>
    </w:p>
    <w:p w14:paraId="2BDA69AC">
      <w:pPr>
        <w:spacing w:after="120"/>
      </w:pPr>
      <w:r>
        <w:t>The selected input features include CGPA, tenth percentage, twelfth percentage, backlogs, attendance, coding score, aptitude score, communication score, number of projects, number of internships, number of certifications, and number of technical skills.</w:t>
      </w:r>
    </w:p>
    <w:p w14:paraId="4744E684">
      <w:pPr>
        <w:spacing w:after="120"/>
      </w:pPr>
      <w:r>
        <w:t>The data is first cleaned and prepared. Relevant features are selected, the dataset is divided into training and testing portions, and a Random Forest Classifier is trained using the historical records. The trained model is evaluated using accuracy, precision, recall, and F1 score. The final trained model can be saved and reused for predictions.</w:t>
      </w:r>
    </w:p>
    <w:p w14:paraId="39469AF6">
      <w:pPr>
        <w:spacing w:after="120"/>
      </w:pPr>
      <w:r>
        <w:t>The system should display actual evaluation results obtained during model training rather than fixed or invented values. If synthetic data is used, the evaluation results should be clearly treated as prototype results.</w:t>
      </w:r>
    </w:p>
    <w:p w14:paraId="1F34568A">
      <w:pPr>
        <w:spacing w:after="120"/>
      </w:pPr>
      <w:r>
        <w:t>The prediction output is intended to provide an estimated probability based on historical patterns. It should not be interpreted as a guaranteed employment outcome and should not be the sole basis for any high-impact decision.</w:t>
      </w:r>
    </w:p>
    <w:p w14:paraId="6F972D36">
      <w:pPr>
        <w:pStyle w:val="2"/>
      </w:pPr>
      <w:r>
        <w:t>13. Company Matching and Recommendation Method</w:t>
      </w:r>
    </w:p>
    <w:p w14:paraId="1B00B73B">
      <w:pPr>
        <w:spacing w:after="120"/>
      </w:pPr>
      <w:r>
        <w:t>Company recommendation is based on how closely a student's profile matches the requirements of available companies. The matching process considers academic eligibility, technical skill compatibility, department compatibility, and historical hiring patterns.</w:t>
      </w:r>
    </w:p>
    <w:p w14:paraId="41710C6E">
      <w:pPr>
        <w:spacing w:after="120"/>
      </w:pPr>
      <w:r>
        <w:t>For example, if a company requires Python, SQL, Data Structures and Algorithms, and cloud fundamentals, a student who already possesses Python and SQL but lacks the other two skills may receive a lower match score and a clear skill-gap explanation. A student with most required skills and an eligible CGPA may receive a higher match score.</w:t>
      </w:r>
    </w:p>
    <w:p w14:paraId="212C2D90">
      <w:pPr>
        <w:spacing w:after="120"/>
      </w:pPr>
      <w:r>
        <w:t>The recommendation feature is intended to help students prioritize suitable opportunities rather than suggesting that a company will definitely select them.</w:t>
      </w:r>
    </w:p>
    <w:p w14:paraId="58A671E6">
      <w:pPr>
        <w:pStyle w:val="2"/>
      </w:pPr>
      <w:r>
        <w:t>14. Students Requiring Additional Placement Support</w:t>
      </w:r>
    </w:p>
    <w:p w14:paraId="65A0403E">
      <w:pPr>
        <w:spacing w:after="120"/>
      </w:pPr>
      <w:r>
        <w:t>Early identification of students who may require additional placement support is an important part of PlacementIQ. The system considers multiple indicators rather than relying on a single academic metric.</w:t>
      </w:r>
    </w:p>
    <w:p w14:paraId="5DACAA2F">
      <w:pPr>
        <w:spacing w:after="120"/>
      </w:pPr>
      <w:r>
        <w:t>Students with low CGPA, low coding performance, low aptitude performance, backlogs, limited technical skills, no internship experience, or limited project exposure may be flagged for additional support. The system can classify the level of support as high, medium, or low priority based on the combined indicators.</w:t>
      </w:r>
    </w:p>
    <w:p w14:paraId="46076F90">
      <w:pPr>
        <w:spacing w:after="120"/>
      </w:pPr>
      <w:r>
        <w:t>The purpose of this module is to help placement officers initiate mentoring, training, mock interviews, coding practice, aptitude preparation, communication improvement, or other appropriate interventions. The system should use supportive language and avoid describing students as failures or permanently unsuitable for placement.</w:t>
      </w:r>
    </w:p>
    <w:p w14:paraId="189BA1F0">
      <w:pPr>
        <w:pStyle w:val="2"/>
      </w:pPr>
      <w:r>
        <w:t>15. Technology and Development Domain</w:t>
      </w:r>
    </w:p>
    <w:p w14:paraId="36FFBDE7">
      <w:pPr>
        <w:spacing w:after="120"/>
      </w:pPr>
      <w:r>
        <w:t>PlacementIQ belongs to the intersection of Education Technology, Data Analytics, Machine Learning, Web Application Development, and Career Intelligence.</w:t>
      </w:r>
    </w:p>
    <w:p w14:paraId="5FBF2763">
      <w:pPr>
        <w:spacing w:after="120"/>
      </w:pPr>
      <w:r>
        <w:t>The React-based frontend is responsible for interactive dashboards and user experiences. FastAPI provides backend APIs and application services. SQLAlchemy manages communication with the database. SQLite provides a simple database for the prototype. Python data-science libraries support data processing and machine learning.</w:t>
      </w:r>
    </w:p>
    <w:p w14:paraId="007FBCD5">
      <w:pPr>
        <w:spacing w:after="120"/>
      </w:pPr>
      <w:r>
        <w:t>The selected technology stack is intentionally lightweight and suitable for local development and hackathon demonstration. The architecture can later be extended to production technologies and cloud infrastructure if the project is adopted by an institution.</w:t>
      </w:r>
    </w:p>
    <w:p w14:paraId="35FEA123">
      <w:pPr>
        <w:pStyle w:val="2"/>
      </w:pPr>
      <w:r>
        <w:t>16. Security and Privacy Considerations</w:t>
      </w:r>
    </w:p>
    <w:p w14:paraId="5D8601AD">
      <w:pPr>
        <w:spacing w:after="120"/>
      </w:pPr>
      <w:r>
        <w:t>Placement information can contain personal and academic data, so privacy and security are important considerations for any real-world implementation. The prototype should use synthetic data and should not expose real student records in a public repository.</w:t>
      </w:r>
    </w:p>
    <w:p w14:paraId="1BD3FB32">
      <w:pPr>
        <w:spacing w:after="120"/>
      </w:pPr>
      <w:r>
        <w:t>A production version should implement secure authentication, role-based authorization, protected API endpoints, encrypted communication, secure password storage, appropriate database permissions, audit logging, and controlled access to student information.</w:t>
      </w:r>
    </w:p>
    <w:p w14:paraId="71569BE1">
      <w:pPr>
        <w:spacing w:after="120"/>
      </w:pPr>
      <w:r>
        <w:t>The system should also establish clear data retention, consent, and institutional governance policies before processing real student information.</w:t>
      </w:r>
    </w:p>
    <w:p w14:paraId="3FBB4180">
      <w:pPr>
        <w:pStyle w:val="2"/>
      </w:pPr>
      <w:r>
        <w:t>17. Expected Benefits</w:t>
      </w:r>
    </w:p>
    <w:p w14:paraId="014A89AD">
      <w:pPr>
        <w:spacing w:after="120"/>
      </w:pPr>
      <w:r>
        <w:t>PlacementIQ can provide several benefits to students and placement departments. Students can receive a clearer understanding of their preparation level and identify skills that may require improvement. They can also use company recommendations to prioritize opportunities that are more closely aligned with their profile.</w:t>
      </w:r>
    </w:p>
    <w:p w14:paraId="5C108D4A">
      <w:pPr>
        <w:spacing w:after="120"/>
      </w:pPr>
      <w:r>
        <w:t>Placement officers can reduce the effort required to prepare routine analytical reports and gain a more comprehensive view of placement performance. Department-level and company-level comparisons can support targeted planning, while early identification of students requiring support can enable timely intervention.</w:t>
      </w:r>
    </w:p>
    <w:p w14:paraId="551A116F">
      <w:pPr>
        <w:spacing w:after="120"/>
      </w:pPr>
      <w:r>
        <w:t>At the institutional level, the platform can encourage a culture of data-driven placement preparation. It can help connect student development activities with observed placement trends and company skill requirements.</w:t>
      </w:r>
    </w:p>
    <w:p w14:paraId="3337079C">
      <w:pPr>
        <w:pStyle w:val="2"/>
      </w:pPr>
      <w:r>
        <w:t>18. Expected Impact</w:t>
      </w:r>
    </w:p>
    <w:p w14:paraId="5250B2D2">
      <w:pPr>
        <w:spacing w:after="120"/>
      </w:pPr>
      <w:r>
        <w:t>The expected impact of PlacementIQ is a shift from reactive and manually driven placement reporting toward proactive, data-supported career preparation.</w:t>
      </w:r>
    </w:p>
    <w:p w14:paraId="3CD7B971">
      <w:pPr>
        <w:spacing w:after="120"/>
      </w:pPr>
      <w:r>
        <w:t>For students, the system can make placement preparation more personalized by showing strengths, potential gaps, and relevant company requirements. For placement officers, it can improve visibility into placement trends and help prioritize mentoring and training activities.</w:t>
      </w:r>
    </w:p>
    <w:p w14:paraId="6ECEAEE8">
      <w:pPr>
        <w:spacing w:after="120"/>
      </w:pPr>
      <w:r>
        <w:t>The long-term vision is to use placement data not only to report what happened in previous years, but also to support better preparation for future placement cycles.</w:t>
      </w:r>
    </w:p>
    <w:p w14:paraId="14DD8404">
      <w:pPr>
        <w:pStyle w:val="2"/>
      </w:pPr>
      <w:r>
        <w:t>19. Prototype and Demonstration Flow</w:t>
      </w:r>
    </w:p>
    <w:p w14:paraId="42B492AD">
      <w:pPr>
        <w:spacing w:after="120"/>
      </w:pPr>
      <w:r>
        <w:t>A typical student demonstration begins with login, followed by the student dashboard and profile. The student then views placement readiness, opens the estimated placement prediction, reviews skill gaps, and checks recommended companies.</w:t>
      </w:r>
    </w:p>
    <w:p w14:paraId="0E3AC346">
      <w:pPr>
        <w:spacing w:after="120"/>
      </w:pPr>
      <w:r>
        <w:t>A typical placement officer demonstration begins with officer login and the main placement dashboard. The officer can review overall placement statistics, compare departments, inspect company hiring information, analyze salary and skill demand, and open the list of students requiring additional placement support.</w:t>
      </w:r>
    </w:p>
    <w:p w14:paraId="73FBB467">
      <w:pPr>
        <w:spacing w:after="120"/>
      </w:pPr>
      <w:r>
        <w:t>The demonstration should use synthetic data and clearly communicate that the system is a working prototype intended to illustrate the proposed solution.</w:t>
      </w:r>
    </w:p>
    <w:p w14:paraId="5349DBCD">
      <w:pPr>
        <w:pStyle w:val="2"/>
      </w:pPr>
      <w:r>
        <w:t>20. Results and Evaluation</w:t>
      </w:r>
    </w:p>
    <w:p w14:paraId="43524350">
      <w:pPr>
        <w:spacing w:after="120"/>
      </w:pPr>
      <w:r>
        <w:t>The results section of the project should demonstrate that the major components operate on the underlying data. The dashboard should calculate its statistics dynamically, charts should reflect the database records, filters should change the displayed information, the machine learning model should generate predictions, the skill-gap module should compare actual student and company skills, and the recommendation module should calculate company matching information.</w:t>
      </w:r>
    </w:p>
    <w:p w14:paraId="2AC549B8">
      <w:pPr>
        <w:spacing w:after="120"/>
      </w:pPr>
      <w:r>
        <w:t>For the machine learning component, the project should report the accuracy, precision, recall, and F1 score obtained during evaluation. These values should come from the actual model-training process and should not be presented as predetermined results.</w:t>
      </w:r>
    </w:p>
    <w:p w14:paraId="376A02D0">
      <w:pPr>
        <w:spacing w:after="120"/>
      </w:pPr>
      <w:r>
        <w:t>For dashboard metrics, synthetic data may be used for demonstration. Such results should be identified as prototype or synthetic-data results when presented in a hackathon or academic setting.</w:t>
      </w:r>
    </w:p>
    <w:p w14:paraId="6BB6F8AA">
      <w:pPr>
        <w:pStyle w:val="2"/>
      </w:pPr>
      <w:r>
        <w:t>21. Limitations</w:t>
      </w:r>
    </w:p>
    <w:p w14:paraId="192BECD3">
      <w:pPr>
        <w:pStyle w:val="23"/>
        <w:spacing w:after="60"/>
      </w:pPr>
      <w:r>
        <w:t>The prototype relies on synthetic or demonstration data rather than a complete institutional placement dataset.</w:t>
      </w:r>
    </w:p>
    <w:p w14:paraId="2BD3FA64">
      <w:pPr>
        <w:pStyle w:val="23"/>
        <w:spacing w:after="60"/>
      </w:pPr>
      <w:r>
        <w:t>Machine learning performance depends strongly on the quality, size, representativeness, and correctness of historical placement data.</w:t>
      </w:r>
    </w:p>
    <w:p w14:paraId="3BF8E61C">
      <w:pPr>
        <w:pStyle w:val="23"/>
        <w:spacing w:after="60"/>
      </w:pPr>
      <w:r>
        <w:t>Placement probability is an estimate and cannot capture every real-world factor that influences recruitment.</w:t>
      </w:r>
    </w:p>
    <w:p w14:paraId="43B95647">
      <w:pPr>
        <w:pStyle w:val="23"/>
        <w:spacing w:after="60"/>
      </w:pPr>
      <w:r>
        <w:t>Company recommendation quality depends on the completeness and accuracy of company requirements and historical hiring information.</w:t>
      </w:r>
    </w:p>
    <w:p w14:paraId="7A80682C">
      <w:pPr>
        <w:pStyle w:val="23"/>
        <w:spacing w:after="60"/>
      </w:pPr>
      <w:r>
        <w:t>The prototype is not intended to make final employment decisions.</w:t>
      </w:r>
    </w:p>
    <w:p w14:paraId="1479B486">
      <w:pPr>
        <w:pStyle w:val="23"/>
        <w:spacing w:after="60"/>
      </w:pPr>
      <w:r>
        <w:t>SQLite is convenient for the prototype but may not be sufficient for a large multi-user institutional deployment.</w:t>
      </w:r>
    </w:p>
    <w:p w14:paraId="38C81A0D">
      <w:pPr>
        <w:pStyle w:val="23"/>
        <w:spacing w:after="60"/>
      </w:pPr>
      <w:r>
        <w:t>Production deployment would require stronger security, authentication, authorization, monitoring, and privacy controls.</w:t>
      </w:r>
    </w:p>
    <w:p w14:paraId="0317F532">
      <w:pPr>
        <w:pStyle w:val="2"/>
      </w:pPr>
      <w:r>
        <w:t>22. Future Enhancements</w:t>
      </w:r>
    </w:p>
    <w:p w14:paraId="7606BFA3">
      <w:pPr>
        <w:pStyle w:val="23"/>
        <w:spacing w:after="60"/>
      </w:pPr>
      <w:r>
        <w:t>Integration with secure institutional placement databases.</w:t>
      </w:r>
    </w:p>
    <w:p w14:paraId="7D034055">
      <w:pPr>
        <w:pStyle w:val="23"/>
        <w:spacing w:after="60"/>
      </w:pPr>
      <w:r>
        <w:t>Migration from SQLite to a production database such as PostgreSQL.</w:t>
      </w:r>
    </w:p>
    <w:p w14:paraId="0DCFEF6A">
      <w:pPr>
        <w:pStyle w:val="23"/>
        <w:spacing w:after="60"/>
      </w:pPr>
      <w:r>
        <w:t>Advanced role-based authentication and authorization.</w:t>
      </w:r>
    </w:p>
    <w:p w14:paraId="6B31421F">
      <w:pPr>
        <w:pStyle w:val="23"/>
        <w:spacing w:after="60"/>
      </w:pPr>
      <w:r>
        <w:t>Integration with job and internship platforms.</w:t>
      </w:r>
    </w:p>
    <w:p w14:paraId="4BC7845D">
      <w:pPr>
        <w:pStyle w:val="23"/>
        <w:spacing w:after="60"/>
      </w:pPr>
      <w:r>
        <w:t>Automated resume parsing and skill extraction.</w:t>
      </w:r>
    </w:p>
    <w:p w14:paraId="4E74A437">
      <w:pPr>
        <w:pStyle w:val="23"/>
        <w:spacing w:after="60"/>
      </w:pPr>
      <w:r>
        <w:t>Personalized learning and course recommendations based on skill gaps.</w:t>
      </w:r>
    </w:p>
    <w:p w14:paraId="2904EEC1">
      <w:pPr>
        <w:pStyle w:val="23"/>
        <w:spacing w:after="60"/>
      </w:pPr>
      <w:r>
        <w:t>More advanced machine learning and explainable AI techniques.</w:t>
      </w:r>
    </w:p>
    <w:p w14:paraId="538613BD">
      <w:pPr>
        <w:pStyle w:val="23"/>
        <w:spacing w:after="60"/>
      </w:pPr>
      <w:r>
        <w:t>Real-time placement updates and institutional notifications.</w:t>
      </w:r>
    </w:p>
    <w:p w14:paraId="6DABCFC4">
      <w:pPr>
        <w:pStyle w:val="23"/>
        <w:spacing w:after="60"/>
      </w:pPr>
      <w:r>
        <w:t>Multi-college and multi-campus support.</w:t>
      </w:r>
    </w:p>
    <w:p w14:paraId="628D9F5F">
      <w:pPr>
        <w:pStyle w:val="23"/>
        <w:spacing w:after="60"/>
      </w:pPr>
      <w:r>
        <w:t>Mobile application support for students and placement officers.</w:t>
      </w:r>
    </w:p>
    <w:p w14:paraId="206A5591">
      <w:pPr>
        <w:pStyle w:val="23"/>
        <w:spacing w:after="60"/>
      </w:pPr>
      <w:r>
        <w:t>Cloud deployment with monitoring, backups, and scalable infrastructure.</w:t>
      </w:r>
    </w:p>
    <w:p w14:paraId="4377FCA3">
      <w:pPr>
        <w:pStyle w:val="23"/>
        <w:spacing w:after="60"/>
      </w:pPr>
      <w:r>
        <w:t>Advanced reporting and export capabilities for authorized institutional users.</w:t>
      </w:r>
    </w:p>
    <w:p w14:paraId="6B72216E">
      <w:pPr>
        <w:pStyle w:val="2"/>
      </w:pPr>
      <w:r>
        <w:t>23. Project Significance</w:t>
      </w:r>
    </w:p>
    <w:p w14:paraId="3E5220AB">
      <w:pPr>
        <w:spacing w:after="120"/>
      </w:pPr>
      <w:r>
        <w:t>PlacementIQ is significant because it addresses a practical problem faced by colleges and students while combining multiple areas of modern computing. It demonstrates how a conventional administrative process can be enhanced using data analytics and machine learning.</w:t>
      </w:r>
    </w:p>
    <w:p w14:paraId="0EC761C1">
      <w:pPr>
        <w:spacing w:after="120"/>
      </w:pPr>
      <w:r>
        <w:t>The project is not limited to displaying charts. Its purpose is to connect analytics with action. Placement officers can use insights to identify areas requiring support, while students can use personalized analysis to improve their preparation. This creates a continuous relationship between data, insight, preparation, and placement support.</w:t>
      </w:r>
    </w:p>
    <w:p w14:paraId="6B37C766">
      <w:pPr>
        <w:pStyle w:val="2"/>
      </w:pPr>
      <w:r>
        <w:t>24. Conclusion</w:t>
      </w:r>
    </w:p>
    <w:p w14:paraId="31190D18">
      <w:pPr>
        <w:spacing w:after="120"/>
      </w:pPr>
      <w:r>
        <w:t>PlacementIQ is a smart placement analytics and prediction platform that converts student and placement information into actionable career intelligence. It provides a centralized environment for analyzing placement performance, company hiring, salary trends, department performance, and skill demand.</w:t>
      </w:r>
    </w:p>
    <w:p w14:paraId="5B374364">
      <w:pPr>
        <w:spacing w:after="120"/>
      </w:pPr>
      <w:r>
        <w:t>The platform extends beyond conventional reporting by providing student placement readiness, machine learning-based placement probability estimation, skill-gap analysis, company recommendation, and identification of students who may require additional placement support.</w:t>
      </w:r>
    </w:p>
    <w:p w14:paraId="0DCC8FF9">
      <w:pPr>
        <w:spacing w:after="120"/>
      </w:pPr>
      <w:r>
        <w:t>By combining a modern web interface, structured data management, interactive analytics, and machine learning, PlacementIQ provides a practical foundation for smarter placement preparation and management.</w:t>
      </w:r>
    </w:p>
    <w:p w14:paraId="110C8A85">
      <w:pPr>
        <w:spacing w:after="120"/>
      </w:pPr>
      <w:r>
        <w:t>The core vision of the project is simple: use placement data to understand current performance, identify improvement opportunities, support students earlier, and make placement management more informed and proactive.</w:t>
      </w:r>
    </w:p>
    <w:p w14:paraId="5736F7F9">
      <w:pPr>
        <w:pStyle w:val="2"/>
      </w:pPr>
      <w:r>
        <w:t>25. Final Project Summary</w:t>
      </w:r>
    </w:p>
    <w:p w14:paraId="7FECF20F">
      <w:pPr>
        <w:spacing w:after="120"/>
      </w:pPr>
      <w:r>
        <w:t>PlacementIQ can be summarized as a student-centric and placement-officer-centric decision-support platform. It collects relevant placement information, organizes it into structured data, analyzes historical trends, estimates placement probability, identifies skill gaps, recommends suitable companies, and highlights students who may need additional support.</w:t>
      </w:r>
    </w:p>
    <w:p w14:paraId="50ECA995">
      <w:pPr>
        <w:spacing w:after="120"/>
      </w:pPr>
      <w:r>
        <w:t>The project is designed to demonstrate a complete end-to-end concept from data collection and storage to analytics, prediction, recommendation, and action. Its architecture and technology choices are suitable for a college hackathon prototype and can be expanded into a production-ready institutional platform with stronger security, larger datasets, real-time integrations, and advanced machine learning capabilities.</w:t>
      </w:r>
    </w:p>
    <w:p w14:paraId="0718AE2F">
      <w:pPr>
        <w:spacing w:after="120"/>
      </w:pPr>
      <w:r>
        <w:t>PlacementIQ ultimately aims to transform placement management from scattered data and manual reporting into a more intelligent, transparent, personalized, and proactive process.</w:t>
      </w:r>
    </w:p>
    <w:p w14:paraId="09D38B25"/>
    <w:p w14:paraId="22B48923"/>
    <w:p w14:paraId="1914AFDE"/>
    <w:p w14:paraId="5C25AB79"/>
    <w:p w14:paraId="3AB590C8"/>
    <w:p w14:paraId="232970E0"/>
    <w:p w14:paraId="48AF2FE2">
      <w:pPr>
        <w:jc w:val="center"/>
      </w:pPr>
      <w:r>
        <w:rPr>
          <w:b/>
          <w:sz w:val="40"/>
        </w:rPr>
        <w:t>PlacementIQ</w:t>
      </w:r>
    </w:p>
    <w:p w14:paraId="6418E404">
      <w:pPr>
        <w:jc w:val="center"/>
      </w:pPr>
      <w:r>
        <w:rPr>
          <w:i/>
        </w:rPr>
        <w:t>From Placement Data to Career Intelligence</w:t>
      </w:r>
    </w:p>
    <w:p w14:paraId="041AEC97">
      <w:r>
        <w:br w:type="page"/>
      </w:r>
      <w:bookmarkStart w:id="0" w:name="_GoBack"/>
      <w:bookmarkEnd w:id="0"/>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1F343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3400</Words>
  <Characters>22476</Characters>
  <Lines>0</Lines>
  <Paragraphs>0</Paragraphs>
  <TotalTime>0</TotalTime>
  <ScaleCrop>false</ScaleCrop>
  <LinksUpToDate>false</LinksUpToDate>
  <CharactersWithSpaces>25724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abhiramvarma ayinampudi</cp:lastModifiedBy>
  <dcterms:modified xsi:type="dcterms:W3CDTF">2026-09-08T10:11:48Z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eyJoZGlkIjoiYjY2NGRjMGMyZjUzNDE0OTJlMWIwNmM3YTdmYjBlYzQiLCJ1c2VySWQiOiI1Njc2MjIzOTg3MTAifQ==</vt:lpwstr>
  </property>
  <property fmtid="{D5CDD505-2E9C-101B-9397-08002B2CF9AE}" pid="3" name="KSOProductBuildVer">
    <vt:lpwstr>1033-12.1.0.25242</vt:lpwstr>
  </property>
  <property fmtid="{D5CDD505-2E9C-101B-9397-08002B2CF9AE}" pid="4" name="ICV">
    <vt:lpwstr>9639CD016A31478397001F5EBABBEDFD_12</vt:lpwstr>
  </property>
</Properties>
</file>